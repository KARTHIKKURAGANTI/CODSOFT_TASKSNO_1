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69485">
      <w:pPr>
        <w:pStyle w:val="2"/>
      </w:pPr>
      <w:r>
        <w:rPr>
          <w:rFonts w:hint="default"/>
          <w:lang w:val="en-US"/>
        </w:rPr>
        <w:t xml:space="preserve">KURAGANTI LAKSHMI </w:t>
      </w:r>
      <w:r>
        <w:t>KARTHIK</w:t>
      </w:r>
    </w:p>
    <w:p w14:paraId="78B3B0F8">
      <w:pPr>
        <w:rPr>
          <w:rFonts w:hint="default"/>
          <w:lang w:val="en-US"/>
        </w:rPr>
      </w:pPr>
      <w:r>
        <w:t>Aspiring Full-Stack Developer &amp; AIML Enthusiast</w:t>
      </w:r>
      <w:r>
        <w:rPr>
          <w:rFonts w:hint="default"/>
          <w:lang w:val="en-US"/>
        </w:rPr>
        <w:t>.</w:t>
      </w:r>
    </w:p>
    <w:p w14:paraId="403DE32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/>
        <w:textAlignment w:val="baseline"/>
      </w:pPr>
      <w:r>
        <w:t>India</w:t>
      </w:r>
      <w:r>
        <w:br w:type="textWrapping"/>
      </w:r>
      <w:r>
        <w:t xml:space="preserve">Email: </w:t>
      </w:r>
      <w:r>
        <w:rPr>
          <w:rFonts w:hint="default"/>
          <w:lang w:val="en-US"/>
        </w:rPr>
        <w:t>urstrulykartheeek</w:t>
      </w:r>
      <w:r>
        <w:t>@</w:t>
      </w:r>
      <w:r>
        <w:rPr>
          <w:rFonts w:hint="default"/>
          <w:lang w:val="en-US"/>
        </w:rPr>
        <w:t>gmail</w:t>
      </w:r>
      <w:r>
        <w:t>.com</w:t>
      </w:r>
      <w:r>
        <w:br w:type="textWrapping"/>
      </w:r>
      <w:r>
        <w:t>Phone: +91-</w:t>
      </w:r>
      <w:r>
        <w:rPr>
          <w:rFonts w:hint="default"/>
          <w:lang w:val="en-US"/>
        </w:rPr>
        <w:t>7989319222</w:t>
      </w:r>
      <w:r>
        <w:br w:type="textWrapping"/>
      </w:r>
      <w:r>
        <w:t xml:space="preserve">LinkedIn: 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vertAlign w:val="baseline"/>
        </w:rPr>
        <w:t>www.linkedin.com/in/kuragantilakshmikarthik</w:t>
      </w:r>
    </w:p>
    <w:p w14:paraId="5510A96B">
      <w:pPr>
        <w:pStyle w:val="3"/>
      </w:pPr>
      <w:r>
        <w:t>Skills</w:t>
      </w:r>
    </w:p>
    <w:p w14:paraId="130CDCF3">
      <w:r>
        <w:t>- HTML, CSS</w:t>
      </w:r>
    </w:p>
    <w:p w14:paraId="26F5C49F">
      <w:r>
        <w:t>- JavaScript (learning)</w:t>
      </w:r>
    </w:p>
    <w:p w14:paraId="1452ACB8">
      <w:r>
        <w:t>- Python</w:t>
      </w:r>
    </w:p>
    <w:p w14:paraId="3984D5AE">
      <w:r>
        <w:t>- Pandas</w:t>
      </w:r>
    </w:p>
    <w:p w14:paraId="3DC7B37F">
      <w:r>
        <w:t>- Full-Stack Web Development (Learning)</w:t>
      </w:r>
    </w:p>
    <w:p w14:paraId="64499BE0">
      <w:r>
        <w:t>- AIML Basics (Python,Pandas)</w:t>
      </w:r>
    </w:p>
    <w:p w14:paraId="6210441A">
      <w:r>
        <w:t>- DSA &amp; LeetCode Practice</w:t>
      </w:r>
    </w:p>
    <w:p w14:paraId="6CF54D9C">
      <w:pPr>
        <w:pStyle w:val="3"/>
      </w:pPr>
      <w:r>
        <w:t>Strengths</w:t>
      </w:r>
    </w:p>
    <w:p w14:paraId="2B8FA9A6">
      <w:r>
        <w:t>- Fast learner and consistent self-improver</w:t>
      </w:r>
    </w:p>
    <w:p w14:paraId="319D97F2">
      <w:r>
        <w:t>- Strong problem-solving mindset</w:t>
      </w:r>
    </w:p>
    <w:p w14:paraId="09CCBD5A">
      <w:r>
        <w:t>- Long-term commitment to AIML &amp; full-stack</w:t>
      </w:r>
    </w:p>
    <w:p w14:paraId="4CC083DE">
      <w:r>
        <w:t xml:space="preserve">- Discipline toward daily coding </w:t>
      </w:r>
      <w:r>
        <w:rPr>
          <w:rFonts w:hint="default"/>
          <w:lang w:val="en-US"/>
        </w:rPr>
        <w:t xml:space="preserve"> </w:t>
      </w:r>
      <w:r>
        <w:t>and roadmap</w:t>
      </w:r>
    </w:p>
    <w:p w14:paraId="5BE08C49">
      <w:r>
        <w:t>- Strong communication and curiosity to learn</w:t>
      </w:r>
    </w:p>
    <w:p w14:paraId="62D741AD">
      <w:pPr>
        <w:pStyle w:val="3"/>
      </w:pPr>
      <w:r>
        <w:t>Projects in Progress</w:t>
      </w:r>
    </w:p>
    <w:p w14:paraId="2B572280">
      <w:r>
        <w:t>- MCQ Quiz Generator (Python + NLP + Flask)</w:t>
      </w:r>
    </w:p>
    <w:p w14:paraId="004B13DE">
      <w:r>
        <w:t xml:space="preserve">- </w:t>
      </w:r>
      <w:r>
        <w:rPr>
          <w:rFonts w:hint="default"/>
          <w:lang w:val="en-US"/>
        </w:rPr>
        <w:t>Rock Paper Scissor Game(good looking UI and interactivity).</w:t>
      </w:r>
      <w:bookmarkStart w:id="0" w:name="_GoBack"/>
      <w:bookmarkEnd w:id="0"/>
      <w:r>
        <w:rPr>
          <w:rFonts w:hint="default"/>
          <w:lang w:val="en-US"/>
        </w:rPr>
        <w:br w:type="textWrapping"/>
      </w:r>
    </w:p>
    <w:p w14:paraId="3C29DF89">
      <w:pPr>
        <w:pStyle w:val="3"/>
      </w:pPr>
      <w:r>
        <w:t>Career Objective</w:t>
      </w:r>
    </w:p>
    <w:p w14:paraId="70DEDBFC">
      <w:r>
        <w:t>To build strong expertise in Full-Stack Development and Artificial Intelligence and secure a high-impact role in a top tech company.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8D6F7F"/>
    <w:rsid w:val="471D09E1"/>
    <w:rsid w:val="64D6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qFormat/>
    <w:uiPriority w:val="99"/>
    <w:rPr>
      <w:sz w:val="24"/>
      <w:szCs w:val="24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KURAGANTI LAKSHMI KARTHIK</cp:lastModifiedBy>
  <dcterms:modified xsi:type="dcterms:W3CDTF">2025-11-20T16:42:10Z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2B61D034CE5D4F308C5D2BA22A08DBF6_12</vt:lpwstr>
  </property>
</Properties>
</file>